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ind w:firstLine="0"/>
        <w:rPr>
          <w:sz w:val="32"/>
          <w:szCs w:val="32"/>
        </w:rPr>
      </w:pPr>
      <w:bookmarkStart w:id="0" w:name="_heading=h.y8n3j6nbe3eu" w:colFirst="0" w:colLast="0"/>
      <w:bookmarkEnd w:id="0"/>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1"/>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2"/>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3"/>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4"/>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5"/>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6"/>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7"/>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8"/>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9"/>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20"/>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1"/>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2"/>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3"/>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4"/>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52331F93">
      <w:pPr>
        <w:spacing w:line="276" w:lineRule="auto"/>
        <w:rPr>
          <w:rFonts w:hint="default" w:ascii="Roboto Mono" w:hAnsi="Roboto Mono" w:eastAsia="Roboto Mono" w:cs="Roboto Mono"/>
          <w:b/>
          <w:bCs/>
          <w:sz w:val="24"/>
          <w:szCs w:val="24"/>
          <w:rtl w:val="0"/>
        </w:rPr>
      </w:pPr>
      <w:r>
        <w:rPr>
          <w:rFonts w:ascii="Roboto Mono" w:hAnsi="Roboto Mono" w:eastAsia="Roboto Mono" w:cs="Roboto Mono"/>
          <w:b/>
          <w:bCs/>
          <w:sz w:val="24"/>
          <w:szCs w:val="24"/>
          <w:rtl w:val="0"/>
        </w:rPr>
        <w:t xml:space="preserve">API TESTING VIDEO: </w:t>
      </w:r>
      <w:r>
        <w:rPr>
          <w:rFonts w:hint="default" w:ascii="Roboto Mono" w:hAnsi="Roboto Mono" w:eastAsia="Roboto Mono" w:cs="Roboto Mono"/>
          <w:b/>
          <w:bCs/>
          <w:sz w:val="24"/>
          <w:szCs w:val="24"/>
        </w:rPr>
        <w:fldChar w:fldCharType="begin"/>
      </w:r>
      <w:r>
        <w:rPr>
          <w:rFonts w:hint="default" w:ascii="Roboto Mono" w:hAnsi="Roboto Mono" w:eastAsia="Roboto Mono" w:cs="Roboto Mono"/>
          <w:b/>
          <w:bCs/>
          <w:sz w:val="24"/>
          <w:szCs w:val="24"/>
        </w:rPr>
        <w:instrText xml:space="preserve"> HYPERLINK "https://drive.google.com/file/d/1C2As7C3vAhsE6eI2nZwySMpi4vX7E9jr/view?usp=sharing" </w:instrText>
      </w:r>
      <w:r>
        <w:rPr>
          <w:rFonts w:hint="default" w:ascii="Roboto Mono" w:hAnsi="Roboto Mono" w:eastAsia="Roboto Mono" w:cs="Roboto Mono"/>
          <w:b/>
          <w:bCs/>
          <w:sz w:val="24"/>
          <w:szCs w:val="24"/>
        </w:rPr>
        <w:fldChar w:fldCharType="separate"/>
      </w:r>
      <w:r>
        <w:rPr>
          <w:rStyle w:val="10"/>
          <w:rFonts w:hint="default" w:ascii="Roboto Mono" w:hAnsi="Roboto Mono" w:eastAsia="Roboto Mono" w:cs="Roboto Mono"/>
          <w:b/>
          <w:bCs/>
          <w:sz w:val="24"/>
          <w:szCs w:val="24"/>
          <w:rtl w:val="0"/>
        </w:rPr>
        <w:t>https://drive.google.com/file/d/1C2As7C3vAhsE6eI2nZwySMpi4vX7E9jr/view?usp=sharing</w:t>
      </w:r>
      <w:r>
        <w:rPr>
          <w:rFonts w:hint="default" w:ascii="Roboto Mono" w:hAnsi="Roboto Mono" w:eastAsia="Roboto Mono" w:cs="Roboto Mono"/>
          <w:b/>
          <w:bCs/>
          <w:sz w:val="24"/>
          <w:szCs w:val="24"/>
        </w:rPr>
        <w:fldChar w:fldCharType="end"/>
      </w:r>
    </w:p>
    <w:p w14:paraId="502F0201">
      <w:pPr>
        <w:spacing w:line="276" w:lineRule="auto"/>
        <w:rPr>
          <w:rFonts w:ascii="Roboto Mono" w:hAnsi="Roboto Mono" w:eastAsia="Roboto Mono" w:cs="Roboto Mono"/>
          <w:b/>
          <w:bCs/>
          <w:sz w:val="24"/>
          <w:szCs w:val="24"/>
          <w:rtl w:val="0"/>
        </w:rPr>
      </w:pPr>
    </w:p>
    <w:p w14:paraId="380128DF">
      <w:pPr>
        <w:spacing w:line="276" w:lineRule="auto"/>
        <w:rPr>
          <w:rFonts w:ascii="Roboto Mono" w:hAnsi="Roboto Mono" w:eastAsia="Roboto Mono" w:cs="Roboto Mono"/>
          <w:b/>
          <w:bCs/>
          <w:sz w:val="24"/>
          <w:szCs w:val="24"/>
          <w:rtl w:val="0"/>
        </w:rPr>
      </w:pPr>
      <w:r>
        <w:rPr>
          <w:rFonts w:ascii="Roboto Mono" w:hAnsi="Roboto Mono" w:eastAsia="Roboto Mono" w:cs="Roboto Mono"/>
          <w:b/>
          <w:bCs/>
          <w:sz w:val="24"/>
          <w:szCs w:val="24"/>
          <w:rtl w:val="0"/>
        </w:rPr>
        <w:t xml:space="preserve">DEMO LINK: </w:t>
      </w:r>
    </w:p>
    <w:p w14:paraId="088E0E45">
      <w:pPr>
        <w:spacing w:line="276" w:lineRule="auto"/>
        <w:rPr>
          <w:rFonts w:hint="default" w:ascii="Roboto Mono" w:hAnsi="Roboto Mono" w:eastAsia="Roboto Mono" w:cs="Roboto Mono"/>
          <w:b/>
          <w:bCs/>
          <w:sz w:val="24"/>
          <w:szCs w:val="24"/>
          <w:rtl w:val="0"/>
        </w:rPr>
      </w:pPr>
      <w:r>
        <w:rPr>
          <w:rFonts w:hint="default" w:ascii="Roboto Mono" w:hAnsi="Roboto Mono" w:eastAsia="Roboto Mono" w:cs="Roboto Mono"/>
          <w:b/>
          <w:bCs/>
          <w:sz w:val="24"/>
          <w:szCs w:val="24"/>
        </w:rPr>
        <w:fldChar w:fldCharType="begin"/>
      </w:r>
      <w:r>
        <w:rPr>
          <w:rFonts w:hint="default" w:ascii="Roboto Mono" w:hAnsi="Roboto Mono" w:eastAsia="Roboto Mono" w:cs="Roboto Mono"/>
          <w:b/>
          <w:bCs/>
          <w:sz w:val="24"/>
          <w:szCs w:val="24"/>
        </w:rPr>
        <w:instrText xml:space="preserve"> HYPERLINK "https://drive.google.com/file/d/1dPtJwImVE-kQ_z294_DLnmnsc4BVZcAo/view?usp=sharing" </w:instrText>
      </w:r>
      <w:r>
        <w:rPr>
          <w:rFonts w:hint="default" w:ascii="Roboto Mono" w:hAnsi="Roboto Mono" w:eastAsia="Roboto Mono" w:cs="Roboto Mono"/>
          <w:b/>
          <w:bCs/>
          <w:sz w:val="24"/>
          <w:szCs w:val="24"/>
        </w:rPr>
        <w:fldChar w:fldCharType="separate"/>
      </w:r>
      <w:r>
        <w:rPr>
          <w:rStyle w:val="10"/>
          <w:rFonts w:hint="default" w:ascii="Roboto Mono" w:hAnsi="Roboto Mono" w:eastAsia="Roboto Mono" w:cs="Roboto Mono"/>
          <w:b/>
          <w:bCs/>
          <w:sz w:val="24"/>
          <w:szCs w:val="24"/>
          <w:rtl w:val="0"/>
        </w:rPr>
        <w:t>https://drive.google.com/file/d/1dPtJwImVE-kQ_z294_DLnmnsc4BVZcAo/view?usp=sharing</w:t>
      </w:r>
      <w:r>
        <w:rPr>
          <w:rFonts w:hint="default" w:ascii="Roboto Mono" w:hAnsi="Roboto Mono" w:eastAsia="Roboto Mono" w:cs="Roboto Mono"/>
          <w:b/>
          <w:bCs/>
          <w:sz w:val="24"/>
          <w:szCs w:val="24"/>
        </w:rPr>
        <w:fldChar w:fldCharType="end"/>
      </w:r>
    </w:p>
    <w:p w14:paraId="5503EDD6">
      <w:pPr>
        <w:spacing w:line="276" w:lineRule="auto"/>
        <w:rPr>
          <w:rFonts w:hint="default" w:ascii="Roboto Mono" w:hAnsi="Roboto Mono" w:eastAsia="Roboto Mono" w:cs="Roboto Mono"/>
          <w:b/>
          <w:bCs/>
          <w:sz w:val="24"/>
          <w:szCs w:val="24"/>
          <w:rtl w:val="0"/>
        </w:rPr>
      </w:pPr>
    </w:p>
    <w:p w14:paraId="000000EE">
      <w:pPr>
        <w:spacing w:line="276" w:lineRule="auto"/>
        <w:rPr>
          <w:rFonts w:hint="default"/>
          <w:sz w:val="20"/>
          <w:szCs w:val="20"/>
          <w:lang w:val="en-US"/>
        </w:rPr>
      </w:pPr>
      <w:r>
        <w:rPr>
          <w:rFonts w:ascii="Roboto Mono" w:hAnsi="Roboto Mono" w:eastAsia="Roboto Mono" w:cs="Roboto Mono"/>
          <w:b/>
          <w:bCs/>
          <w:sz w:val="24"/>
          <w:szCs w:val="24"/>
          <w:rtl w:val="0"/>
        </w:rPr>
        <w:t>CodeDrive:</w:t>
      </w:r>
      <w:r>
        <w:rPr>
          <w:rFonts w:hint="default" w:ascii="Roboto Mono" w:hAnsi="Roboto Mono" w:eastAsia="Roboto Mono" w:cs="Roboto Mono"/>
          <w:b/>
          <w:bCs/>
          <w:sz w:val="24"/>
          <w:szCs w:val="24"/>
          <w:rtl w:val="0"/>
          <w:lang w:val="en-US"/>
        </w:rPr>
        <w:t xml:space="preserve"> </w:t>
      </w:r>
      <w:r>
        <w:rPr>
          <w:rFonts w:hint="default" w:ascii="Roboto Mono" w:hAnsi="Roboto Mono" w:eastAsia="Roboto Mono" w:cs="Roboto Mono"/>
          <w:b/>
          <w:bCs/>
          <w:sz w:val="24"/>
          <w:szCs w:val="24"/>
          <w:lang w:val="en-US"/>
        </w:rPr>
        <w:fldChar w:fldCharType="begin"/>
      </w:r>
      <w:r>
        <w:rPr>
          <w:rFonts w:hint="default" w:ascii="Roboto Mono" w:hAnsi="Roboto Mono" w:eastAsia="Roboto Mono" w:cs="Roboto Mono"/>
          <w:b/>
          <w:bCs/>
          <w:sz w:val="24"/>
          <w:szCs w:val="24"/>
          <w:lang w:val="en-US"/>
        </w:rPr>
        <w:instrText xml:space="preserve"> HYPERLINK "https://drive.google.com/drive/folders/1i4PPGBSIwhNR6OMlri7vsO5QDrkfh5Rm?usp=sharing" </w:instrText>
      </w:r>
      <w:r>
        <w:rPr>
          <w:rFonts w:hint="default" w:ascii="Roboto Mono" w:hAnsi="Roboto Mono" w:eastAsia="Roboto Mono" w:cs="Roboto Mono"/>
          <w:b/>
          <w:bCs/>
          <w:sz w:val="24"/>
          <w:szCs w:val="24"/>
          <w:lang w:val="en-US"/>
        </w:rPr>
        <w:fldChar w:fldCharType="separate"/>
      </w:r>
      <w:r>
        <w:rPr>
          <w:rStyle w:val="10"/>
          <w:rFonts w:hint="default" w:ascii="Roboto Mono" w:hAnsi="Roboto Mono" w:eastAsia="Roboto Mono" w:cs="Roboto Mono"/>
          <w:b/>
          <w:bCs/>
          <w:sz w:val="24"/>
          <w:szCs w:val="24"/>
          <w:rtl w:val="0"/>
          <w:lang w:val="en-US"/>
        </w:rPr>
        <w:t>https://drive.google.com/drive/folders/1i4PPGBSIwhNR6OMlri7vsO5QDrkfh5Rm?usp=sharing</w:t>
      </w:r>
      <w:r>
        <w:rPr>
          <w:rFonts w:hint="default" w:ascii="Roboto Mono" w:hAnsi="Roboto Mono" w:eastAsia="Roboto Mono" w:cs="Roboto Mono"/>
          <w:b/>
          <w:bCs/>
          <w:sz w:val="24"/>
          <w:szCs w:val="24"/>
          <w:lang w:val="en-US"/>
        </w:rPr>
        <w:fldChar w:fldCharType="end"/>
      </w:r>
      <w:r>
        <w:rPr>
          <w:rFonts w:hint="default" w:ascii="Roboto Mono" w:hAnsi="Roboto Mono" w:eastAsia="Roboto Mono" w:cs="Roboto Mono"/>
          <w:b/>
          <w:bCs/>
          <w:sz w:val="24"/>
          <w:szCs w:val="24"/>
          <w:lang w:val="en-US"/>
        </w:rPr>
        <w:t xml:space="preserve"> </w:t>
      </w:r>
      <w:bookmarkStart w:id="65" w:name="_GoBack"/>
      <w:bookmarkEnd w:id="65"/>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6767E09-9F66-48D6-A5F0-E4100B4C36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33D4931-46B0-428E-8149-788C36033FB8}"/>
  </w:font>
  <w:font w:name="Wingdings">
    <w:panose1 w:val="05000000000000000000"/>
    <w:charset w:val="02"/>
    <w:family w:val="auto"/>
    <w:pitch w:val="default"/>
    <w:sig w:usb0="00000000" w:usb1="00000000" w:usb2="00000000" w:usb3="00000000" w:csb0="80000000" w:csb1="00000000"/>
    <w:embedRegular r:id="rId3" w:fontKey="{68D6315C-5260-413E-8C10-0C0381CAB723}"/>
  </w:font>
  <w:font w:name="Calibri">
    <w:panose1 w:val="020F0502020204030204"/>
    <w:charset w:val="00"/>
    <w:family w:val="swiss"/>
    <w:pitch w:val="default"/>
    <w:sig w:usb0="E4002EFF" w:usb1="C200247B" w:usb2="00000009" w:usb3="00000000" w:csb0="200001FF" w:csb1="00000000"/>
    <w:embedRegular r:id="rId4" w:fontKey="{A0AE679F-BCE9-4649-91A2-C0F260F7F6D1}"/>
  </w:font>
  <w:font w:name="等线">
    <w:altName w:val="Microsoft YaHei"/>
    <w:panose1 w:val="00000000000000000000"/>
    <w:charset w:val="86"/>
    <w:family w:val="auto"/>
    <w:pitch w:val="default"/>
    <w:sig w:usb0="00000000" w:usb1="00000000" w:usb2="00000000" w:usb3="00000000" w:csb0="00000000" w:csb1="00000000"/>
  </w:font>
  <w:font w:name="Roboto Mono">
    <w:altName w:val="Liberation Mono"/>
    <w:panose1 w:val="00000000000000000000"/>
    <w:charset w:val="00"/>
    <w:family w:val="auto"/>
    <w:pitch w:val="default"/>
    <w:sig w:usb0="00000000" w:usb1="00000000" w:usb2="00000000" w:usb3="00000000" w:csb0="00000000" w:csb1="00000000"/>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5" w:fontKey="{CC12FA85-3079-4793-BB7D-122CA0F9CAB3}"/>
  </w:font>
  <w:font w:name="Liberation Mono">
    <w:panose1 w:val="02070409020205020404"/>
    <w:charset w:val="00"/>
    <w:family w:val="auto"/>
    <w:pitch w:val="default"/>
    <w:sig w:usb0="E0000AFF" w:usb1="400078FF" w:usb2="00000001" w:usb3="00000000" w:csb0="600001BF" w:csb1="DFF70000"/>
    <w:embedRegular r:id="rId6" w:fontKey="{AFC7CBAB-8931-4079-8B50-21A17A203D2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A8BF332"/>
    <w:multiLevelType w:val="multilevel"/>
    <w:tmpl w:val="CA8BF3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D5BF62D8"/>
    <w:multiLevelType w:val="multilevel"/>
    <w:tmpl w:val="D5BF62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21A001"/>
    <w:multiLevelType w:val="multilevel"/>
    <w:tmpl w:val="0621A0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478A874"/>
    <w:multiLevelType w:val="multilevel"/>
    <w:tmpl w:val="2478A8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EA53DE9"/>
    <w:multiLevelType w:val="multilevel"/>
    <w:tmpl w:val="2EA53D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1C35C06"/>
    <w:multiLevelType w:val="multilevel"/>
    <w:tmpl w:val="31C35C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43BA17D9"/>
    <w:multiLevelType w:val="multilevel"/>
    <w:tmpl w:val="43BA17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44C72FCB"/>
    <w:multiLevelType w:val="multilevel"/>
    <w:tmpl w:val="44C72F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DD90C40"/>
    <w:multiLevelType w:val="multilevel"/>
    <w:tmpl w:val="4DD90C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6319619"/>
    <w:multiLevelType w:val="multilevel"/>
    <w:tmpl w:val="663196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6BCB5C1E"/>
    <w:multiLevelType w:val="multilevel"/>
    <w:tmpl w:val="6BCB5C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FBA24B1"/>
    <w:multiLevelType w:val="multilevel"/>
    <w:tmpl w:val="7FBA24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5"/>
  </w:num>
  <w:num w:numId="2">
    <w:abstractNumId w:val="3"/>
  </w:num>
  <w:num w:numId="3">
    <w:abstractNumId w:val="16"/>
  </w:num>
  <w:num w:numId="4">
    <w:abstractNumId w:val="1"/>
  </w:num>
  <w:num w:numId="5">
    <w:abstractNumId w:val="0"/>
  </w:num>
  <w:num w:numId="6">
    <w:abstractNumId w:val="7"/>
  </w:num>
  <w:num w:numId="7">
    <w:abstractNumId w:val="10"/>
  </w:num>
  <w:num w:numId="8">
    <w:abstractNumId w:val="19"/>
  </w:num>
  <w:num w:numId="9">
    <w:abstractNumId w:val="6"/>
  </w:num>
  <w:num w:numId="10">
    <w:abstractNumId w:val="14"/>
  </w:num>
  <w:num w:numId="11">
    <w:abstractNumId w:val="4"/>
  </w:num>
  <w:num w:numId="12">
    <w:abstractNumId w:val="8"/>
  </w:num>
  <w:num w:numId="13">
    <w:abstractNumId w:val="11"/>
  </w:num>
  <w:num w:numId="14">
    <w:abstractNumId w:val="17"/>
  </w:num>
  <w:num w:numId="15">
    <w:abstractNumId w:val="20"/>
  </w:num>
  <w:num w:numId="16">
    <w:abstractNumId w:val="9"/>
  </w:num>
  <w:num w:numId="17">
    <w:abstractNumId w:val="18"/>
  </w:num>
  <w:num w:numId="18">
    <w:abstractNumId w:val="2"/>
  </w:num>
  <w:num w:numId="19">
    <w:abstractNumId w:val="13"/>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A25A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qFormat/>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qFormat/>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Words>1482</Words>
  <Characters>10228</Characters>
  <TotalTime>6</TotalTime>
  <ScaleCrop>false</ScaleCrop>
  <LinksUpToDate>false</LinksUpToDate>
  <CharactersWithSpaces>11530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2026-10-03T05:33:52Z</dcterms:created>
  <dc:creator>acer</dc:creator>
  <cp:lastModifiedBy>acer</cp:lastModifiedBy>
  <dcterms:modified xsi:type="dcterms:W3CDTF">2026-10-03T05:39:56Z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eyJoZGlkIjoiOWY0ZmI5ZjIxNWY2NDQ4ODY3MzgzZjNkZjhiZjE5ZDEifQ==</vt:lpwstr>
  </property>
  <property fmtid="{D5CDD505-2E9C-101B-9397-08002B2CF9AE}" pid="3" name="KSOProductBuildVer">
    <vt:lpwstr>1033-12.1.0.28032</vt:lpwstr>
  </property>
  <property fmtid="{D5CDD505-2E9C-101B-9397-08002B2CF9AE}" pid="4" name="ICV">
    <vt:lpwstr>BB7698F5A5304865B45DA522BB3782AC_12</vt:lpwstr>
  </property>
</Properties>
</file>